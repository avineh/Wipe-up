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before="0" w:line="275" w:lineRule="auto"/>
        <w:rPr>
          <w:rFonts w:hint="default" w:ascii="Calibri" w:hAnsi="Calibri" w:eastAsia="Google Sans" w:cs="Calibri"/>
          <w:color w:val="1F1F1F"/>
        </w:rPr>
      </w:pPr>
      <w:bookmarkStart w:id="3" w:name="_GoBack"/>
      <w:r>
        <w:rPr>
          <w:rFonts w:hint="default" w:ascii="Calibri" w:hAnsi="Calibri" w:eastAsia="Google Sans" w:cs="Calibri"/>
          <w:color w:val="1F1F1F"/>
          <w:rtl/>
        </w:rPr>
        <w:t>חלק 1: איך להפעיל את הפרויקט (מדריך למחשב חדש)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בגלל שהורדת את הפרויקט מגיט, תיקיית ה-</w:t>
      </w:r>
      <w:r>
        <w:rPr>
          <w:rFonts w:hint="default" w:ascii="Calibri" w:hAnsi="Calibri" w:eastAsia="Google Sans" w:cs="Calibri"/>
          <w:color w:val="1F1F1F"/>
          <w:rtl w:val="0"/>
        </w:rPr>
        <w:t>node_modules</w:t>
      </w:r>
      <w:r>
        <w:rPr>
          <w:rFonts w:hint="default" w:ascii="Calibri" w:hAnsi="Calibri" w:eastAsia="Google Sans" w:cs="Calibri"/>
          <w:color w:val="1F1F1F"/>
          <w:rtl/>
        </w:rPr>
        <w:t xml:space="preserve"> (הספריות שהפרויקט תלוי בהן) לא קיימת, וצריך להתקין אותה מחדש.</w:t>
      </w:r>
    </w:p>
    <w:p w14:paraId="000000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/>
        </w:rPr>
        <w:t>פתח את תיקיית השורש ב-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VS Code: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ודא שפתחת ב-</w:t>
      </w:r>
      <w:r>
        <w:rPr>
          <w:rFonts w:hint="default" w:ascii="Calibri" w:hAnsi="Calibri" w:eastAsia="Google Sans" w:cs="Calibri"/>
          <w:color w:val="1F1F1F"/>
          <w:rtl w:val="0"/>
        </w:rPr>
        <w:t>VS Code</w:t>
      </w:r>
      <w:r>
        <w:rPr>
          <w:rFonts w:hint="default" w:ascii="Calibri" w:hAnsi="Calibri" w:eastAsia="Google Sans" w:cs="Calibri"/>
          <w:color w:val="1F1F1F"/>
          <w:rtl/>
        </w:rPr>
        <w:t xml:space="preserve"> את התיקייה הראשית של הפרויקט (התיקייה שמכילה את הקבצים </w:t>
      </w:r>
      <w:r>
        <w:rPr>
          <w:rFonts w:hint="default" w:ascii="Calibri" w:hAnsi="Calibri" w:eastAsia="Google Sans" w:cs="Calibri"/>
          <w:color w:val="1F1F1F"/>
          <w:rtl w:val="0"/>
        </w:rPr>
        <w:t>package.json, app</w:t>
      </w:r>
      <w:r>
        <w:rPr>
          <w:rFonts w:hint="default" w:ascii="Calibri" w:hAnsi="Calibri" w:eastAsia="Google Sans" w:cs="Calibri"/>
          <w:color w:val="1F1F1F"/>
          <w:rtl/>
        </w:rPr>
        <w:t>, וכו').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/>
        </w:rPr>
        <w:t>פתח טרמינל חדש ב-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VS Code: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 xml:space="preserve">בתפריט העליון לחץ על </w:t>
      </w:r>
      <w:r>
        <w:rPr>
          <w:rFonts w:hint="default" w:ascii="Calibri" w:hAnsi="Calibri" w:eastAsia="Google Sans" w:cs="Calibri"/>
          <w:color w:val="1F1F1F"/>
          <w:rtl w:val="0"/>
        </w:rPr>
        <w:t>Terminal -&gt; New Terminal</w:t>
      </w:r>
      <w:r>
        <w:rPr>
          <w:rFonts w:hint="default" w:ascii="Calibri" w:hAnsi="Calibri" w:eastAsia="Google Sans" w:cs="Calibri"/>
          <w:color w:val="1F1F1F"/>
          <w:rtl/>
        </w:rPr>
        <w:t>.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/>
        </w:rPr>
        <w:t>התקנת הספריות (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Dependencies):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הרץ את הפקודה הבאה כדי שה-</w:t>
      </w:r>
      <w:r>
        <w:rPr>
          <w:rFonts w:hint="default" w:ascii="Calibri" w:hAnsi="Calibri" w:eastAsia="Google Sans" w:cs="Calibri"/>
          <w:color w:val="1F1F1F"/>
          <w:rtl w:val="0"/>
        </w:rPr>
        <w:t>npm</w:t>
      </w:r>
      <w:r>
        <w:rPr>
          <w:rFonts w:hint="default" w:ascii="Calibri" w:hAnsi="Calibri" w:eastAsia="Google Sans" w:cs="Calibri"/>
          <w:color w:val="1F1F1F"/>
          <w:rtl/>
        </w:rPr>
        <w:t xml:space="preserve"> יקרא את קובץ ה-</w:t>
      </w:r>
      <w:r>
        <w:rPr>
          <w:rFonts w:hint="default" w:ascii="Calibri" w:hAnsi="Calibri" w:eastAsia="Google Sans" w:cs="Calibri"/>
          <w:color w:val="1F1F1F"/>
          <w:rtl w:val="0"/>
        </w:rPr>
        <w:t>package.json</w:t>
      </w:r>
      <w:r>
        <w:rPr>
          <w:rFonts w:hint="default" w:ascii="Calibri" w:hAnsi="Calibri" w:eastAsia="Google Sans" w:cs="Calibri"/>
          <w:color w:val="1F1F1F"/>
          <w:rtl/>
        </w:rPr>
        <w:t xml:space="preserve"> ויתקין את כל מה שצריך:</w:t>
      </w:r>
      <w:r>
        <w:rPr>
          <w:rFonts w:hint="default" w:ascii="Calibri" w:hAnsi="Calibri" w:eastAsia="Google Sans" w:cs="Calibri"/>
          <w:color w:val="1F1F1F"/>
          <w:rtl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PowerShell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npm install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i/>
          <w:iCs/>
          <w:color w:val="1F1F1F"/>
          <w:rtl/>
        </w:rPr>
        <w:t xml:space="preserve">הערה: אם ההתקנה נתקעת או צועקת על בעיות תאימות (גלל גרסאות </w:t>
      </w:r>
      <w:r>
        <w:rPr>
          <w:rFonts w:hint="default" w:ascii="Calibri" w:hAnsi="Calibri" w:eastAsia="Google Sans" w:cs="Calibri"/>
          <w:i/>
          <w:iCs/>
          <w:color w:val="1F1F1F"/>
          <w:rtl w:val="0"/>
        </w:rPr>
        <w:t>React</w:t>
      </w:r>
      <w:r>
        <w:rPr>
          <w:rFonts w:hint="default" w:ascii="Calibri" w:hAnsi="Calibri" w:eastAsia="Google Sans" w:cs="Calibri"/>
          <w:i/>
          <w:iCs/>
          <w:color w:val="1F1F1F"/>
          <w:rtl/>
        </w:rPr>
        <w:t xml:space="preserve"> 19 החדשות), הרץ עם דגל עקיפה: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npm install --legacy-peer-deps.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/>
        </w:rPr>
        <w:t>הגדרת קובץ סביבה (.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env.local</w:t>
      </w:r>
      <w:r>
        <w:rPr>
          <w:rFonts w:hint="default" w:ascii="Calibri" w:hAnsi="Calibri" w:eastAsia="Google Sans" w:cs="Calibri"/>
          <w:b/>
          <w:bCs/>
          <w:color w:val="1F1F1F"/>
          <w:rtl/>
        </w:rPr>
        <w:t xml:space="preserve"> או .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env):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בקוד של ה-</w:t>
      </w:r>
      <w:r>
        <w:rPr>
          <w:rFonts w:hint="default" w:ascii="Calibri" w:hAnsi="Calibri" w:eastAsia="Google Sans" w:cs="Calibri"/>
          <w:color w:val="1F1F1F"/>
          <w:rtl w:val="0"/>
        </w:rPr>
        <w:t>API</w:t>
      </w:r>
      <w:r>
        <w:rPr>
          <w:rFonts w:hint="default" w:ascii="Calibri" w:hAnsi="Calibri" w:eastAsia="Google Sans" w:cs="Calibri"/>
          <w:color w:val="1F1F1F"/>
          <w:rtl/>
        </w:rPr>
        <w:t xml:space="preserve"> שלך (</w:t>
      </w:r>
      <w:r>
        <w:rPr>
          <w:rFonts w:hint="default" w:ascii="Calibri" w:hAnsi="Calibri" w:eastAsia="Google Sans" w:cs="Calibri"/>
          <w:color w:val="1F1F1F"/>
          <w:rtl w:val="0"/>
        </w:rPr>
        <w:t>route.ts</w:t>
      </w:r>
      <w:r>
        <w:rPr>
          <w:rFonts w:hint="default" w:ascii="Calibri" w:hAnsi="Calibri" w:eastAsia="Google Sans" w:cs="Calibri"/>
          <w:color w:val="1F1F1F"/>
          <w:rtl/>
        </w:rPr>
        <w:t>), האתר מנסה לשלוח מייל למשקיעים ומשתמש במשתני סביבה.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 xml:space="preserve">צור קובץ חדש בתיקייה הראשית בשם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.env.local</w:t>
      </w:r>
      <w:r>
        <w:rPr>
          <w:rFonts w:hint="default" w:ascii="Calibri" w:hAnsi="Calibri" w:eastAsia="Google Sans" w:cs="Calibri"/>
          <w:color w:val="1F1F1F"/>
          <w:rtl/>
        </w:rPr>
        <w:t xml:space="preserve"> ותכניס לתוכו את הפרמטרים הבאים (כדי שהטפסים לא יקרסו):</w:t>
      </w:r>
      <w:r>
        <w:rPr>
          <w:rFonts w:hint="default" w:ascii="Calibri" w:hAnsi="Calibri" w:eastAsia="Google Sans" w:cs="Calibri"/>
          <w:color w:val="1F1F1F"/>
          <w:rtl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Plaintext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EMAIL_USER=your-email@gmail.com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EMAIL_PASS=your-app-password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/>
        </w:rPr>
        <w:t>הפעלת שרת הפיתוח: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 xml:space="preserve">כעת, כשהכל מותקן, הרץ את פקודת ההפעלה של </w:t>
      </w:r>
      <w:r>
        <w:rPr>
          <w:rFonts w:hint="default" w:ascii="Calibri" w:hAnsi="Calibri" w:eastAsia="Google Sans" w:cs="Calibri"/>
          <w:color w:val="1F1F1F"/>
          <w:rtl w:val="0"/>
        </w:rPr>
        <w:t>Next.js: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PowerShell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npm run dev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הטרמינל יגיד לך שהשרת עלה. פתח את הדפדפן וכנס לכתובת:</w:t>
      </w:r>
      <w:r>
        <w:rPr>
          <w:rFonts w:hint="default" w:ascii="Calibri" w:hAnsi="Calibri" w:eastAsia="Google Sans" w:cs="Calibri"/>
          <w:color w:val="1F1F1F"/>
          <w:rtl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Plaintext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 w:val="0"/>
        </w:rPr>
        <w:t>http://localhost:3000</w:t>
      </w:r>
      <w:r>
        <w:rPr>
          <w:rFonts w:hint="default" w:ascii="Calibri" w:hAnsi="Calibri" w:eastAsia="Google Sans" w:cs="Calibri"/>
          <w:color w:val="1F1F1F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 xml:space="preserve">כדי לראות את הגרסה בעברית או באנגלית, האפליקציה תומכת בנתיבים מובנים, למשל: </w:t>
      </w:r>
      <w:r>
        <w:rPr>
          <w:rFonts w:hint="default" w:ascii="Calibri" w:hAnsi="Calibri" w:eastAsia="Google Sans" w:cs="Calibri"/>
          <w:color w:val="1F1F1F"/>
          <w:rtl w:val="0"/>
        </w:rPr>
        <w:t>http://localhost:3000/he</w:t>
      </w:r>
      <w:r>
        <w:rPr>
          <w:rFonts w:hint="default" w:ascii="Calibri" w:hAnsi="Calibri" w:eastAsia="Google Sans" w:cs="Calibri"/>
          <w:color w:val="1F1F1F"/>
          <w:rtl/>
        </w:rPr>
        <w:t xml:space="preserve"> או </w:t>
      </w:r>
      <w:r>
        <w:rPr>
          <w:rFonts w:hint="default" w:ascii="Calibri" w:hAnsi="Calibri" w:eastAsia="Google Sans" w:cs="Calibri"/>
          <w:color w:val="1F1F1F"/>
          <w:rtl w:val="0"/>
        </w:rPr>
        <w:t>http://localhost:3000/en</w:t>
      </w:r>
      <w:r>
        <w:rPr>
          <w:rFonts w:hint="default" w:ascii="Calibri" w:hAnsi="Calibri" w:eastAsia="Google Sans" w:cs="Calibri"/>
          <w:color w:val="1F1F1F"/>
          <w:rtl/>
        </w:rPr>
        <w:t>.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before="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cs="Calibri"/>
        </w:rPr>
        <w:br w:type="page"/>
      </w:r>
    </w:p>
    <w:p w14:paraId="000000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before="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מפת הארכיטקטורה – איך הפרויקט בנוי?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הפרויקט בנוי במבנה ה-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App Router</w:t>
      </w:r>
      <w:r>
        <w:rPr>
          <w:rFonts w:hint="default" w:ascii="Calibri" w:hAnsi="Calibri" w:eastAsia="Google Sans" w:cs="Calibri"/>
          <w:color w:val="1F1F1F"/>
          <w:rtl/>
        </w:rPr>
        <w:t xml:space="preserve"> המודרני של </w:t>
      </w:r>
      <w:r>
        <w:rPr>
          <w:rFonts w:hint="default" w:ascii="Calibri" w:hAnsi="Calibri" w:eastAsia="Google Sans" w:cs="Calibri"/>
          <w:color w:val="1F1F1F"/>
          <w:rtl w:val="0"/>
        </w:rPr>
        <w:t>Next.js</w:t>
      </w:r>
      <w:r>
        <w:rPr>
          <w:rFonts w:hint="default" w:ascii="Calibri" w:hAnsi="Calibri" w:eastAsia="Google Sans" w:cs="Calibri"/>
          <w:color w:val="1F1F1F"/>
          <w:rtl/>
        </w:rPr>
        <w:t>. הנה מה שעושה כל קובץ שהעלית:</w:t>
      </w:r>
    </w:p>
    <w:p w14:paraId="0000000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before="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1. הליבה והנתיבים (</w:t>
      </w:r>
      <w:r>
        <w:rPr>
          <w:rFonts w:hint="default" w:ascii="Calibri" w:hAnsi="Calibri" w:eastAsia="Google Sans" w:cs="Calibri"/>
          <w:color w:val="1F1F1F"/>
          <w:rtl w:val="0"/>
        </w:rPr>
        <w:t>Routing &amp; Structure</w:t>
      </w:r>
      <w:r>
        <w:rPr>
          <w:rFonts w:hint="default" w:ascii="Calibri" w:hAnsi="Calibri" w:eastAsia="Google Sans" w:cs="Calibri"/>
          <w:color w:val="1F1F1F"/>
          <w:rtl/>
        </w:rPr>
        <w:t>)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layout.tsx</w:t>
      </w:r>
      <w:r>
        <w:rPr>
          <w:rFonts w:hint="default" w:ascii="Calibri" w:hAnsi="Calibri" w:eastAsia="Google Sans" w:cs="Calibri"/>
          <w:b/>
          <w:bCs/>
          <w:color w:val="1F1F1F"/>
          <w:rtl/>
        </w:rPr>
        <w:t xml:space="preserve"> (קובץ העיצוב הראשי):</w:t>
      </w:r>
      <w:r>
        <w:rPr>
          <w:rFonts w:hint="default" w:ascii="Calibri" w:hAnsi="Calibri" w:eastAsia="Google Sans" w:cs="Calibri"/>
          <w:color w:val="1F1F1F"/>
          <w:rtl/>
        </w:rPr>
        <w:t xml:space="preserve"> הקובץ שמקיף את כל האתר. הוא מגדיר את הגופן (</w:t>
      </w:r>
      <w:r>
        <w:rPr>
          <w:rFonts w:hint="default" w:ascii="Calibri" w:hAnsi="Calibri" w:eastAsia="Google Sans" w:cs="Calibri"/>
          <w:color w:val="1F1F1F"/>
          <w:rtl w:val="0"/>
        </w:rPr>
        <w:t>Inter</w:t>
      </w:r>
      <w:r>
        <w:rPr>
          <w:rFonts w:hint="default" w:ascii="Calibri" w:hAnsi="Calibri" w:eastAsia="Google Sans" w:cs="Calibri"/>
          <w:color w:val="1F1F1F"/>
          <w:rtl/>
        </w:rPr>
        <w:t>) ומטפל בצורה חכמה בכיווניות של הדף (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RTL</w:t>
      </w:r>
      <w:r>
        <w:rPr>
          <w:rFonts w:hint="default" w:ascii="Calibri" w:hAnsi="Calibri" w:eastAsia="Google Sans" w:cs="Calibri"/>
          <w:color w:val="1F1F1F"/>
          <w:rtl/>
        </w:rPr>
        <w:t xml:space="preserve"> לעברית ו-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LTR</w:t>
      </w:r>
      <w:r>
        <w:rPr>
          <w:rFonts w:hint="default" w:ascii="Calibri" w:hAnsi="Calibri" w:eastAsia="Google Sans" w:cs="Calibri"/>
          <w:color w:val="1F1F1F"/>
          <w:rtl/>
        </w:rPr>
        <w:t xml:space="preserve"> לאנגלית) בהתאם לשפה שנבחרה בנתיב (</w:t>
      </w:r>
      <w:r>
        <w:rPr>
          <w:rFonts w:hint="default" w:ascii="Calibri" w:hAnsi="Calibri" w:eastAsia="Google Sans" w:cs="Calibri"/>
          <w:color w:val="1F1F1F"/>
          <w:rtl w:val="0"/>
        </w:rPr>
        <w:t>params</w:t>
      </w:r>
      <w:r>
        <w:rPr>
          <w:rFonts w:hint="default" w:ascii="Calibri" w:hAnsi="Calibri" w:eastAsia="Google Sans" w:cs="Calibri"/>
          <w:color w:val="1F1F1F"/>
          <w:rtl/>
        </w:rPr>
        <w:t>). הוא גם מייצר את ה-</w:t>
      </w:r>
      <w:r>
        <w:rPr>
          <w:rFonts w:hint="default" w:ascii="Calibri" w:hAnsi="Calibri" w:eastAsia="Google Sans" w:cs="Calibri"/>
          <w:color w:val="1F1F1F"/>
          <w:rtl w:val="0"/>
        </w:rPr>
        <w:t>Metadata</w:t>
      </w:r>
      <w:r>
        <w:rPr>
          <w:rFonts w:hint="default" w:ascii="Calibri" w:hAnsi="Calibri" w:eastAsia="Google Sans" w:cs="Calibri"/>
          <w:color w:val="1F1F1F"/>
          <w:rtl/>
        </w:rPr>
        <w:t xml:space="preserve"> של האתר בגוגל.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page.tsx</w:t>
      </w:r>
      <w:r>
        <w:rPr>
          <w:rFonts w:hint="default" w:ascii="Calibri" w:hAnsi="Calibri" w:eastAsia="Google Sans" w:cs="Calibri"/>
          <w:b/>
          <w:bCs/>
          <w:color w:val="1F1F1F"/>
          <w:rtl/>
        </w:rPr>
        <w:t xml:space="preserve"> (דף הבית הראשי):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מנוע השפה הדינמי. הוא בודק אם המשתמש ביקש /</w:t>
      </w:r>
      <w:r>
        <w:rPr>
          <w:rFonts w:hint="default" w:ascii="Calibri" w:hAnsi="Calibri" w:eastAsia="Google Sans" w:cs="Calibri"/>
          <w:color w:val="1F1F1F"/>
          <w:rtl w:val="0"/>
        </w:rPr>
        <w:t>he</w:t>
      </w:r>
      <w:r>
        <w:rPr>
          <w:rFonts w:hint="default" w:ascii="Calibri" w:hAnsi="Calibri" w:eastAsia="Google Sans" w:cs="Calibri"/>
          <w:color w:val="1F1F1F"/>
          <w:rtl/>
        </w:rPr>
        <w:t xml:space="preserve"> או /</w:t>
      </w:r>
      <w:r>
        <w:rPr>
          <w:rFonts w:hint="default" w:ascii="Calibri" w:hAnsi="Calibri" w:eastAsia="Google Sans" w:cs="Calibri"/>
          <w:color w:val="1F1F1F"/>
          <w:rtl w:val="0"/>
        </w:rPr>
        <w:t>en</w:t>
      </w:r>
      <w:r>
        <w:rPr>
          <w:rFonts w:hint="default" w:ascii="Calibri" w:hAnsi="Calibri" w:eastAsia="Google Sans" w:cs="Calibri"/>
          <w:color w:val="1F1F1F"/>
          <w:rtl/>
        </w:rPr>
        <w:t>. אם השפה תקינה, הוא טוען את המילון המתאים (</w:t>
      </w:r>
      <w:r>
        <w:rPr>
          <w:rFonts w:hint="default" w:ascii="Calibri" w:hAnsi="Calibri" w:eastAsia="Google Sans" w:cs="Calibri"/>
          <w:color w:val="1F1F1F"/>
          <w:rtl w:val="0"/>
        </w:rPr>
        <w:t>dictionaries</w:t>
      </w:r>
      <w:r>
        <w:rPr>
          <w:rFonts w:hint="default" w:ascii="Calibri" w:hAnsi="Calibri" w:eastAsia="Google Sans" w:cs="Calibri"/>
          <w:color w:val="1F1F1F"/>
          <w:rtl/>
        </w:rPr>
        <w:t>) ומציג את הקומפוננטות של הדף בסדר כרונולוגי: ניווט, הירו, מפת דרכים, פיננסים, טופס יצירת קשר וכו'.</w:t>
      </w:r>
    </w:p>
    <w:p w14:paraId="0000000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before="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2. קומפוננטות וממשק המשתמש (</w:t>
      </w:r>
      <w:r>
        <w:rPr>
          <w:rFonts w:hint="default" w:ascii="Calibri" w:hAnsi="Calibri" w:eastAsia="Google Sans" w:cs="Calibri"/>
          <w:color w:val="1F1F1F"/>
          <w:rtl w:val="0"/>
        </w:rPr>
        <w:t>Components</w:t>
      </w:r>
      <w:r>
        <w:rPr>
          <w:rFonts w:hint="default" w:ascii="Calibri" w:hAnsi="Calibri" w:eastAsia="Google Sans" w:cs="Calibri"/>
          <w:color w:val="1F1F1F"/>
          <w:rtl/>
        </w:rPr>
        <w:t>)</w:t>
      </w:r>
    </w:p>
    <w:p w14:paraId="0000000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Navigation.tsx</w:t>
      </w:r>
      <w:r>
        <w:rPr>
          <w:rFonts w:hint="default" w:ascii="Calibri" w:hAnsi="Calibri" w:eastAsia="Google Sans" w:cs="Calibri"/>
          <w:b/>
          <w:bCs/>
          <w:color w:val="1F1F1F"/>
          <w:rtl/>
        </w:rPr>
        <w:t xml:space="preserve"> (סרגל הניווט העליון):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קומפוננטת צד-לקוח ('</w:t>
      </w:r>
      <w:r>
        <w:rPr>
          <w:rFonts w:hint="default" w:ascii="Calibri" w:hAnsi="Calibri" w:eastAsia="Google Sans" w:cs="Calibri"/>
          <w:color w:val="1F1F1F"/>
          <w:rtl w:val="0"/>
        </w:rPr>
        <w:t>use client</w:t>
      </w:r>
      <w:r>
        <w:rPr>
          <w:rFonts w:hint="default" w:ascii="Calibri" w:hAnsi="Calibri" w:eastAsia="Google Sans" w:cs="Calibri"/>
          <w:color w:val="1F1F1F"/>
          <w:rtl/>
        </w:rPr>
        <w:t>'). היא מעוצבת בצורה רספונסיבית (כולל תפריט המבורגר למובייל). היא כוללת מנגנון חכם שעוקב אחרי הגלילה של המשתמש ומדגיש את הקישור הרלוונטי (למשל, כשאתה מגיע ל-</w:t>
      </w:r>
      <w:r>
        <w:rPr>
          <w:rFonts w:hint="default" w:ascii="Calibri" w:hAnsi="Calibri" w:eastAsia="Google Sans" w:cs="Calibri"/>
          <w:color w:val="1F1F1F"/>
          <w:rtl w:val="0"/>
        </w:rPr>
        <w:t>FAQ</w:t>
      </w:r>
      <w:r>
        <w:rPr>
          <w:rFonts w:hint="default" w:ascii="Calibri" w:hAnsi="Calibri" w:eastAsia="Google Sans" w:cs="Calibri"/>
          <w:color w:val="1F1F1F"/>
          <w:rtl/>
        </w:rPr>
        <w:t xml:space="preserve">, הקישור </w:t>
      </w:r>
      <w:r>
        <w:rPr>
          <w:rFonts w:hint="default" w:ascii="Calibri" w:hAnsi="Calibri" w:eastAsia="Google Sans" w:cs="Calibri"/>
          <w:color w:val="1F1F1F"/>
          <w:rtl w:val="0"/>
        </w:rPr>
        <w:t>FAQ</w:t>
      </w:r>
      <w:r>
        <w:rPr>
          <w:rFonts w:hint="default" w:ascii="Calibri" w:hAnsi="Calibri" w:eastAsia="Google Sans" w:cs="Calibri"/>
          <w:color w:val="1F1F1F"/>
          <w:rtl/>
        </w:rPr>
        <w:t xml:space="preserve"> נצבע). יש בה גם כפתור מעבר מהיר בין עברית לאנגלית.</w:t>
      </w:r>
    </w:p>
    <w:p w14:paraId="0000001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Sections.tsx</w:t>
      </w:r>
      <w:r>
        <w:rPr>
          <w:rFonts w:hint="default" w:ascii="Calibri" w:hAnsi="Calibri" w:eastAsia="Google Sans" w:cs="Calibri"/>
          <w:b/>
          <w:bCs/>
          <w:color w:val="1F1F1F"/>
          <w:rtl/>
        </w:rPr>
        <w:t xml:space="preserve"> (תוכן האתר):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הלב הויזואלי של האתר. כאן נמצאים כל החלקים (</w:t>
      </w:r>
      <w:r>
        <w:rPr>
          <w:rFonts w:hint="default" w:ascii="Calibri" w:hAnsi="Calibri" w:eastAsia="Google Sans" w:cs="Calibri"/>
          <w:color w:val="1F1F1F"/>
          <w:rtl w:val="0"/>
        </w:rPr>
        <w:t>Hero, Roadmap, Financials, FAQ</w:t>
      </w:r>
      <w:r>
        <w:rPr>
          <w:rFonts w:hint="default" w:ascii="Calibri" w:hAnsi="Calibri" w:eastAsia="Google Sans" w:cs="Calibri"/>
          <w:color w:val="1F1F1F"/>
          <w:rtl/>
        </w:rPr>
        <w:t xml:space="preserve"> וכו').</w:t>
      </w:r>
    </w:p>
    <w:p w14:paraId="00000011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64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/>
        </w:rPr>
        <w:t>הפתעה תלת-ממדית בפנים:</w:t>
      </w:r>
      <w:r>
        <w:rPr>
          <w:rFonts w:hint="default" w:ascii="Calibri" w:hAnsi="Calibri" w:eastAsia="Google Sans" w:cs="Calibri"/>
          <w:color w:val="1F1F1F"/>
          <w:rtl/>
        </w:rPr>
        <w:t xml:space="preserve"> יש כאן שימוש ב-</w:t>
      </w:r>
      <w:r>
        <w:rPr>
          <w:rFonts w:hint="default" w:ascii="Calibri" w:hAnsi="Calibri" w:eastAsia="Google Sans" w:cs="Calibri"/>
          <w:color w:val="1F1F1F"/>
          <w:rtl w:val="0"/>
        </w:rPr>
        <w:t>WipeUpModel</w:t>
      </w:r>
      <w:r>
        <w:rPr>
          <w:rFonts w:hint="default" w:ascii="Calibri" w:hAnsi="Calibri" w:eastAsia="Google Sans" w:cs="Calibri"/>
          <w:color w:val="1F1F1F"/>
          <w:rtl/>
        </w:rPr>
        <w:t xml:space="preserve"> שטוען קובץ תלת-ממד בשם </w:t>
      </w:r>
      <w:r>
        <w:rPr>
          <w:rFonts w:hint="default" w:ascii="Calibri" w:hAnsi="Calibri" w:eastAsia="Google Sans" w:cs="Calibri"/>
          <w:color w:val="1F1F1F"/>
          <w:rtl w:val="0"/>
        </w:rPr>
        <w:t>wipeupDevice.glb</w:t>
      </w:r>
      <w:r>
        <w:rPr>
          <w:rFonts w:hint="default" w:ascii="Calibri" w:hAnsi="Calibri" w:eastAsia="Google Sans" w:cs="Calibri"/>
          <w:color w:val="1F1F1F"/>
          <w:rtl/>
        </w:rPr>
        <w:t xml:space="preserve"> ומציג אותו אינטראקטיבית למשתמש באמצעות @</w:t>
      </w:r>
      <w:r>
        <w:rPr>
          <w:rFonts w:hint="default" w:ascii="Calibri" w:hAnsi="Calibri" w:eastAsia="Google Sans" w:cs="Calibri"/>
          <w:color w:val="1F1F1F"/>
          <w:rtl w:val="0"/>
        </w:rPr>
        <w:t>react-three/fiber</w:t>
      </w:r>
      <w:r>
        <w:rPr>
          <w:rFonts w:hint="default" w:ascii="Calibri" w:hAnsi="Calibri" w:eastAsia="Google Sans" w:cs="Calibri"/>
          <w:color w:val="1F1F1F"/>
          <w:rtl/>
        </w:rPr>
        <w:t xml:space="preserve"> ו-</w:t>
      </w:r>
      <w:r>
        <w:rPr>
          <w:rFonts w:hint="default" w:ascii="Calibri" w:hAnsi="Calibri" w:eastAsia="Google Sans" w:cs="Calibri"/>
          <w:color w:val="1F1F1F"/>
          <w:rtl w:val="0"/>
        </w:rPr>
        <w:t>Framer Motion</w:t>
      </w:r>
      <w:r>
        <w:rPr>
          <w:rFonts w:hint="default" w:ascii="Calibri" w:hAnsi="Calibri" w:eastAsia="Google Sans" w:cs="Calibri"/>
          <w:color w:val="1F1F1F"/>
          <w:rtl/>
        </w:rPr>
        <w:t xml:space="preserve"> לאנימציות מרהיבות!</w:t>
      </w:r>
    </w:p>
    <w:p w14:paraId="0000001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64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/>
        </w:rPr>
        <w:t>טופס משקיעים:</w:t>
      </w:r>
      <w:r>
        <w:rPr>
          <w:rFonts w:hint="default" w:ascii="Calibri" w:hAnsi="Calibri" w:eastAsia="Google Sans" w:cs="Calibri"/>
          <w:color w:val="1F1F1F"/>
          <w:rtl/>
        </w:rPr>
        <w:t xml:space="preserve"> בסוף הקובץ ישנו טופס יצירת קשר עם ולידציה ושליחה אסינכרונית לשרת.</w:t>
      </w:r>
    </w:p>
    <w:p w14:paraId="0000001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before="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3. תרגום ובינאום (</w:t>
      </w:r>
      <w:r>
        <w:rPr>
          <w:rFonts w:hint="default" w:ascii="Calibri" w:hAnsi="Calibri" w:eastAsia="Google Sans" w:cs="Calibri"/>
          <w:color w:val="1F1F1F"/>
          <w:rtl w:val="0"/>
        </w:rPr>
        <w:t>Internationalization</w:t>
      </w:r>
      <w:r>
        <w:rPr>
          <w:rFonts w:hint="default" w:ascii="Calibri" w:hAnsi="Calibri" w:eastAsia="Google Sans" w:cs="Calibri"/>
          <w:color w:val="1F1F1F"/>
          <w:rtl/>
        </w:rPr>
        <w:t>)</w:t>
      </w:r>
    </w:p>
    <w:p w14:paraId="0000001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dictionaries.ts: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 xml:space="preserve">קובץ ענק שמכיל את כל הטקסטים של האתר בשני אובייקטים: </w:t>
      </w:r>
      <w:r>
        <w:rPr>
          <w:rFonts w:hint="default" w:ascii="Calibri" w:hAnsi="Calibri" w:eastAsia="Google Sans" w:cs="Calibri"/>
          <w:color w:val="1F1F1F"/>
          <w:rtl w:val="0"/>
        </w:rPr>
        <w:t>en</w:t>
      </w:r>
      <w:r>
        <w:rPr>
          <w:rFonts w:hint="default" w:ascii="Calibri" w:hAnsi="Calibri" w:eastAsia="Google Sans" w:cs="Calibri"/>
          <w:color w:val="1F1F1F"/>
          <w:rtl/>
        </w:rPr>
        <w:t xml:space="preserve"> ו-</w:t>
      </w:r>
      <w:r>
        <w:rPr>
          <w:rFonts w:hint="default" w:ascii="Calibri" w:hAnsi="Calibri" w:eastAsia="Google Sans" w:cs="Calibri"/>
          <w:color w:val="1F1F1F"/>
          <w:rtl w:val="0"/>
        </w:rPr>
        <w:t>he</w:t>
      </w:r>
      <w:r>
        <w:rPr>
          <w:rFonts w:hint="default" w:ascii="Calibri" w:hAnsi="Calibri" w:eastAsia="Google Sans" w:cs="Calibri"/>
          <w:color w:val="1F1F1F"/>
          <w:rtl/>
        </w:rPr>
        <w:t>. בצורה הזו, אין אף מילה "קשיחה" בקוד, והכל נשלף דינמית לפי שפת הנתיב.</w:t>
      </w:r>
    </w:p>
    <w:p w14:paraId="0000001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check_keys.js: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קובץ עזר קטן (סקריפט לפיתוח). אתה יכול להריץ אותו ידנית כדי לוודא שלא שכחת לתרגם מפתח מסוים באנגלית או בעברית (הוא מדפיס את ההבדלים בין המילונים).</w:t>
      </w:r>
    </w:p>
    <w:p w14:paraId="0000001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before="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4. צד שרת וטפסים (</w:t>
      </w:r>
      <w:r>
        <w:rPr>
          <w:rFonts w:hint="default" w:ascii="Calibri" w:hAnsi="Calibri" w:eastAsia="Google Sans" w:cs="Calibri"/>
          <w:color w:val="1F1F1F"/>
          <w:rtl w:val="0"/>
        </w:rPr>
        <w:t>Backend / API</w:t>
      </w:r>
      <w:r>
        <w:rPr>
          <w:rFonts w:hint="default" w:ascii="Calibri" w:hAnsi="Calibri" w:eastAsia="Google Sans" w:cs="Calibri"/>
          <w:color w:val="1F1F1F"/>
          <w:rtl/>
        </w:rPr>
        <w:t>)</w:t>
      </w:r>
    </w:p>
    <w:p w14:paraId="0000001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" w:cs="Calibri"/>
          <w:b/>
          <w:bCs/>
          <w:color w:val="1F1F1F"/>
          <w:rtl w:val="0"/>
        </w:rPr>
        <w:t>route.ts</w:t>
      </w:r>
      <w:r>
        <w:rPr>
          <w:rFonts w:hint="default" w:ascii="Calibri" w:hAnsi="Calibri" w:eastAsia="Google Sans" w:cs="Calibri"/>
          <w:b/>
          <w:bCs/>
          <w:color w:val="1F1F1F"/>
          <w:rtl/>
        </w:rPr>
        <w:t xml:space="preserve"> (נקודת הקצה לשליחת מיילים):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Google Sans" w:cs="Calibri"/>
          <w:color w:val="1F1F1F"/>
          <w:rtl/>
        </w:rPr>
        <w:t>זהו ה-</w:t>
      </w:r>
      <w:r>
        <w:rPr>
          <w:rFonts w:hint="default" w:ascii="Calibri" w:hAnsi="Calibri" w:eastAsia="Google Sans" w:cs="Calibri"/>
          <w:color w:val="1F1F1F"/>
          <w:rtl w:val="0"/>
        </w:rPr>
        <w:t>API Route</w:t>
      </w:r>
      <w:r>
        <w:rPr>
          <w:rFonts w:hint="default" w:ascii="Calibri" w:hAnsi="Calibri" w:eastAsia="Google Sans" w:cs="Calibri"/>
          <w:color w:val="1F1F1F"/>
          <w:rtl/>
        </w:rPr>
        <w:t xml:space="preserve"> של האתר (נמצא תחת תיקיית </w:t>
      </w:r>
      <w:r>
        <w:rPr>
          <w:rFonts w:hint="default" w:ascii="Calibri" w:hAnsi="Calibri" w:eastAsia="Google Sans" w:cs="Calibri"/>
          <w:color w:val="1F1F1F"/>
          <w:rtl w:val="0"/>
        </w:rPr>
        <w:t>API</w:t>
      </w:r>
      <w:r>
        <w:rPr>
          <w:rFonts w:hint="default" w:ascii="Calibri" w:hAnsi="Calibri" w:eastAsia="Google Sans" w:cs="Calibri"/>
          <w:color w:val="1F1F1F"/>
          <w:rtl/>
        </w:rPr>
        <w:t xml:space="preserve">). כשמשתמש או משקיע פוטנציאלי ממלא את הטופס באתר, האפליקציה שולחת בקשת </w:t>
      </w:r>
      <w:r>
        <w:rPr>
          <w:rFonts w:hint="default" w:ascii="Calibri" w:hAnsi="Calibri" w:eastAsia="Google Sans" w:cs="Calibri"/>
          <w:color w:val="1F1F1F"/>
          <w:rtl w:val="0"/>
        </w:rPr>
        <w:t>POST</w:t>
      </w:r>
      <w:r>
        <w:rPr>
          <w:rFonts w:hint="default" w:ascii="Calibri" w:hAnsi="Calibri" w:eastAsia="Google Sans" w:cs="Calibri"/>
          <w:color w:val="1F1F1F"/>
          <w:rtl/>
        </w:rPr>
        <w:t xml:space="preserve"> לקובץ הזה. הקובץ משתמש בספריית </w:t>
      </w:r>
      <w:r>
        <w:rPr>
          <w:rFonts w:hint="default" w:ascii="Calibri" w:hAnsi="Calibri" w:eastAsia="Google Sans" w:cs="Calibri"/>
          <w:color w:val="1F1F1F"/>
          <w:rtl w:val="0"/>
        </w:rPr>
        <w:t>nodemailer</w:t>
      </w:r>
      <w:r>
        <w:rPr>
          <w:rFonts w:hint="default" w:ascii="Calibri" w:hAnsi="Calibri" w:eastAsia="Google Sans" w:cs="Calibri"/>
          <w:color w:val="1F1F1F"/>
          <w:rtl/>
        </w:rPr>
        <w:t>, מתחבר לשרת ה-</w:t>
      </w:r>
      <w:r>
        <w:rPr>
          <w:rFonts w:hint="default" w:ascii="Calibri" w:hAnsi="Calibri" w:eastAsia="Google Sans" w:cs="Calibri"/>
          <w:color w:val="1F1F1F"/>
          <w:rtl w:val="0"/>
        </w:rPr>
        <w:t>SMTP</w:t>
      </w:r>
      <w:r>
        <w:rPr>
          <w:rFonts w:hint="default" w:ascii="Calibri" w:hAnsi="Calibri" w:eastAsia="Google Sans" w:cs="Calibri"/>
          <w:color w:val="1F1F1F"/>
          <w:rtl/>
        </w:rPr>
        <w:t xml:space="preserve"> של גוגל ושולח מייל מרוכז עם פרטי המשתמש, בחירתו והודעתו ישירות לכתובת </w:t>
      </w:r>
      <w:r>
        <w:rPr>
          <w:rFonts w:hint="default" w:ascii="Calibri" w:hAnsi="Calibri" w:eastAsia="Google Sans" w:cs="Calibri"/>
          <w:color w:val="1F1F1F"/>
          <w:rtl w:val="0"/>
        </w:rPr>
        <w:t>wipeup2026@gmail.com</w:t>
      </w:r>
      <w:r>
        <w:rPr>
          <w:rFonts w:hint="default" w:ascii="Calibri" w:hAnsi="Calibri" w:eastAsia="Google Sans" w:cs="Calibri"/>
          <w:color w:val="1F1F1F"/>
          <w:rtl/>
        </w:rPr>
        <w:t>.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cs="Calibri"/>
        </w:rPr>
        <w:br w:type="page"/>
      </w:r>
    </w:p>
    <w:p w14:paraId="00000019">
      <w:pPr>
        <w:pStyle w:val="4"/>
        <w:bidi/>
        <w:spacing w:before="280" w:after="80" w:line="275" w:lineRule="auto"/>
        <w:ind w:right="590"/>
        <w:rPr>
          <w:rFonts w:hint="default" w:ascii="Calibri" w:hAnsi="Calibri" w:eastAsia="Google Sans" w:cs="Calibri"/>
          <w:color w:val="1F1F1F"/>
          <w:sz w:val="26"/>
          <w:szCs w:val="26"/>
        </w:rPr>
      </w:pPr>
      <w:bookmarkStart w:id="0" w:name="_q0mx5i27704z" w:colFirst="0" w:colLast="0"/>
      <w:bookmarkEnd w:id="0"/>
      <w:r>
        <w:rPr>
          <w:rFonts w:hint="default" w:ascii="Calibri" w:hAnsi="Calibri" w:eastAsia="Google Sans" w:cs="Calibri"/>
          <w:color w:val="1F1F1F"/>
          <w:sz w:val="26"/>
          <w:szCs w:val="26"/>
          <w:rtl/>
        </w:rPr>
        <w:t>להעלות לייצור (</w:t>
      </w:r>
      <w:r>
        <w:rPr>
          <w:rFonts w:hint="default" w:ascii="Calibri" w:hAnsi="Calibri" w:eastAsia="Google Sans" w:cs="Calibri"/>
          <w:color w:val="1F1F1F"/>
          <w:sz w:val="26"/>
          <w:szCs w:val="26"/>
          <w:rtl w:val="0"/>
        </w:rPr>
        <w:t>Vercel + GoDaddy</w:t>
      </w:r>
      <w:r>
        <w:rPr>
          <w:rFonts w:hint="default" w:ascii="Calibri" w:hAnsi="Calibri" w:eastAsia="Google Sans" w:cs="Calibri"/>
          <w:color w:val="1F1F1F"/>
          <w:sz w:val="26"/>
          <w:szCs w:val="26"/>
          <w:rtl/>
        </w:rPr>
        <w:t>)</w:t>
      </w:r>
    </w:p>
    <w:p w14:paraId="0000001A">
      <w:pPr>
        <w:bidi/>
        <w:spacing w:before="240" w:after="24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מכיוון שהאתר בנוי ב-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Next.js</w:t>
      </w:r>
      <w:r>
        <w:rPr>
          <w:rFonts w:hint="default" w:ascii="Calibri" w:hAnsi="Calibri" w:eastAsia="Google Sans" w:cs="Calibri"/>
          <w:color w:val="1F1F1F"/>
          <w:rtl/>
        </w:rPr>
        <w:t xml:space="preserve">, הדרך הטבעית, המהירה והחזקה ביותר להעלות אותו לאוויר היא דרך פלטפורמה שנקראת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Vercel</w:t>
      </w:r>
      <w:r>
        <w:rPr>
          <w:rFonts w:hint="default" w:ascii="Calibri" w:hAnsi="Calibri" w:eastAsia="Google Sans" w:cs="Calibri"/>
          <w:color w:val="1F1F1F"/>
          <w:rtl/>
        </w:rPr>
        <w:t xml:space="preserve"> (החברה שיצרה ומפתחת את </w:t>
      </w:r>
      <w:r>
        <w:rPr>
          <w:rFonts w:hint="default" w:ascii="Calibri" w:hAnsi="Calibri" w:eastAsia="Google Sans" w:cs="Calibri"/>
          <w:color w:val="1F1F1F"/>
          <w:rtl w:val="0"/>
        </w:rPr>
        <w:t>Next.js</w:t>
      </w:r>
      <w:r>
        <w:rPr>
          <w:rFonts w:hint="default" w:ascii="Calibri" w:hAnsi="Calibri" w:eastAsia="Google Sans" w:cs="Calibri"/>
          <w:color w:val="1F1F1F"/>
          <w:rtl/>
        </w:rPr>
        <w:t>).</w:t>
      </w:r>
    </w:p>
    <w:p w14:paraId="0000001B">
      <w:pPr>
        <w:bidi/>
        <w:spacing w:before="240" w:after="24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 xml:space="preserve">השילוב עם </w:t>
      </w:r>
      <w:r>
        <w:rPr>
          <w:rFonts w:hint="default" w:ascii="Calibri" w:hAnsi="Calibri" w:eastAsia="Google Sans" w:cs="Calibri"/>
          <w:color w:val="1F1F1F"/>
          <w:rtl w:val="0"/>
        </w:rPr>
        <w:t>GoDaddy</w:t>
      </w:r>
      <w:r>
        <w:rPr>
          <w:rFonts w:hint="default" w:ascii="Calibri" w:hAnsi="Calibri" w:eastAsia="Google Sans" w:cs="Calibri"/>
          <w:color w:val="1F1F1F"/>
          <w:rtl/>
        </w:rPr>
        <w:t xml:space="preserve"> עובד בצורה הבאה: </w:t>
      </w:r>
      <w:r>
        <w:rPr>
          <w:rFonts w:hint="default" w:ascii="Calibri" w:hAnsi="Calibri" w:eastAsia="Google Sans" w:cs="Calibri"/>
          <w:b/>
          <w:bCs/>
          <w:color w:val="1F1F1F"/>
          <w:rtl/>
        </w:rPr>
        <w:t xml:space="preserve">האתר עצמו יושב ומורץ בתוך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Vercel</w:t>
      </w:r>
      <w:r>
        <w:rPr>
          <w:rFonts w:hint="default" w:ascii="Calibri" w:hAnsi="Calibri" w:eastAsia="Google Sans" w:cs="Calibri"/>
          <w:b/>
          <w:bCs/>
          <w:color w:val="1F1F1F"/>
          <w:rtl/>
        </w:rPr>
        <w:t>, אבל כתובת הדומיין הרשמית שלך מנוהלת ב-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GoDaddy</w:t>
      </w:r>
      <w:r>
        <w:rPr>
          <w:rFonts w:hint="default" w:ascii="Calibri" w:hAnsi="Calibri" w:eastAsia="Google Sans" w:cs="Calibri"/>
          <w:color w:val="1F1F1F"/>
          <w:rtl w:val="0"/>
        </w:rPr>
        <w:t>.</w:t>
      </w:r>
    </w:p>
    <w:p w14:paraId="0000001C">
      <w:pPr>
        <w:bidi/>
        <w:spacing w:before="240" w:after="24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הנה תזכורת קצרה איך עושים את ה"קסם" הזה שלב אחרי שלב:</w:t>
      </w:r>
    </w:p>
    <w:p w14:paraId="0000001D">
      <w:pPr>
        <w:pStyle w:val="5"/>
        <w:bidi/>
        <w:spacing w:before="240" w:after="40" w:line="275" w:lineRule="auto"/>
        <w:ind w:right="590"/>
        <w:rPr>
          <w:rFonts w:hint="default" w:ascii="Calibri" w:hAnsi="Calibri" w:eastAsia="Google Sans" w:cs="Calibri"/>
          <w:color w:val="1F1F1F"/>
          <w:sz w:val="22"/>
          <w:szCs w:val="22"/>
        </w:rPr>
      </w:pPr>
      <w:bookmarkStart w:id="1" w:name="_fzi432e71swl" w:colFirst="0" w:colLast="0"/>
      <w:bookmarkEnd w:id="1"/>
      <w:r>
        <w:rPr>
          <w:rFonts w:hint="default" w:ascii="Calibri" w:hAnsi="Calibri" w:eastAsia="Google Sans" w:cs="Calibri"/>
          <w:color w:val="1F1F1F"/>
          <w:sz w:val="22"/>
          <w:szCs w:val="22"/>
          <w:rtl/>
        </w:rPr>
        <w:t>שלב א': חיבור ה-</w:t>
      </w:r>
      <w:r>
        <w:rPr>
          <w:rFonts w:hint="default" w:ascii="Calibri" w:hAnsi="Calibri" w:eastAsia="Google Sans" w:cs="Calibri"/>
          <w:color w:val="1F1F1F"/>
          <w:sz w:val="22"/>
          <w:szCs w:val="22"/>
          <w:rtl w:val="0"/>
        </w:rPr>
        <w:t>GitHub</w:t>
      </w:r>
      <w:r>
        <w:rPr>
          <w:rFonts w:hint="default" w:ascii="Calibri" w:hAnsi="Calibri" w:eastAsia="Google Sans" w:cs="Calibri"/>
          <w:color w:val="1F1F1F"/>
          <w:sz w:val="22"/>
          <w:szCs w:val="22"/>
          <w:rtl/>
        </w:rPr>
        <w:t xml:space="preserve"> ל-</w:t>
      </w:r>
      <w:r>
        <w:rPr>
          <w:rFonts w:hint="default" w:ascii="Calibri" w:hAnsi="Calibri" w:eastAsia="Google Sans" w:cs="Calibri"/>
          <w:color w:val="1F1F1F"/>
          <w:sz w:val="22"/>
          <w:szCs w:val="22"/>
          <w:rtl w:val="0"/>
        </w:rPr>
        <w:t>Vercel</w:t>
      </w:r>
    </w:p>
    <w:p w14:paraId="0000001E">
      <w:pPr>
        <w:numPr>
          <w:ilvl w:val="0"/>
          <w:numId w:val="7"/>
        </w:numPr>
        <w:bidi/>
        <w:spacing w:before="240" w:after="0" w:afterAutospacing="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נכנסים לאתר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"https://vercel.com/"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eastAsia="Google Sans" w:cs="Calibri"/>
          <w:color w:val="1F1F1F"/>
          <w:rtl w:val="0"/>
        </w:rPr>
        <w:t xml:space="preserve"> </w:t>
      </w:r>
      <w:r>
        <w:rPr>
          <w:rFonts w:hint="default" w:ascii="Calibri" w:hAnsi="Calibri" w:eastAsia="Google Sans" w:cs="Calibri"/>
          <w:color w:val="1F1F1F"/>
          <w:rtl w:val="0"/>
        </w:rPr>
        <w:fldChar w:fldCharType="end"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"https://vercel.com/"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eastAsia="Google Sans" w:cs="Calibri"/>
          <w:b/>
          <w:bCs/>
          <w:color w:val="1155CC"/>
          <w:u w:val="single"/>
          <w:rtl w:val="0"/>
        </w:rPr>
        <w:t>Vercel</w:t>
      </w:r>
      <w:r>
        <w:rPr>
          <w:rFonts w:hint="default" w:ascii="Calibri" w:hAnsi="Calibri" w:eastAsia="Google Sans" w:cs="Calibri"/>
          <w:b/>
          <w:bCs/>
          <w:color w:val="1155CC"/>
          <w:u w:val="single"/>
          <w:rtl w:val="0"/>
        </w:rPr>
        <w:fldChar w:fldCharType="end"/>
      </w:r>
      <w:r>
        <w:rPr>
          <w:rFonts w:hint="default" w:ascii="Calibri" w:hAnsi="Calibri" w:eastAsia="Google Sans" w:cs="Calibri"/>
          <w:color w:val="1F1F1F"/>
          <w:rtl/>
        </w:rPr>
        <w:t xml:space="preserve"> ומתחברים (מומלץ להתחבר ישירות עם חשבון ה-</w:t>
      </w:r>
      <w:r>
        <w:rPr>
          <w:rFonts w:hint="default" w:ascii="Calibri" w:hAnsi="Calibri" w:eastAsia="Google Sans" w:cs="Calibri"/>
          <w:color w:val="1F1F1F"/>
          <w:rtl w:val="0"/>
        </w:rPr>
        <w:t>GitHub</w:t>
      </w:r>
      <w:r>
        <w:rPr>
          <w:rFonts w:hint="default" w:ascii="Calibri" w:hAnsi="Calibri" w:eastAsia="Google Sans" w:cs="Calibri"/>
          <w:color w:val="1F1F1F"/>
          <w:rtl/>
        </w:rPr>
        <w:t xml:space="preserve"> שלך).</w:t>
      </w:r>
    </w:p>
    <w:p w14:paraId="0000001F">
      <w:pPr>
        <w:numPr>
          <w:ilvl w:val="0"/>
          <w:numId w:val="7"/>
        </w:numPr>
        <w:bidi/>
        <w:spacing w:before="0" w:beforeAutospacing="0" w:after="0" w:afterAutospacing="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 xml:space="preserve">לוחצים על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Add New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-&gt;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Project</w:t>
      </w:r>
      <w:r>
        <w:rPr>
          <w:rFonts w:hint="default" w:ascii="Calibri" w:hAnsi="Calibri" w:eastAsia="Google Sans" w:cs="Calibri"/>
          <w:color w:val="1F1F1F"/>
          <w:rtl w:val="0"/>
        </w:rPr>
        <w:t>.</w:t>
      </w:r>
    </w:p>
    <w:p w14:paraId="00000020">
      <w:pPr>
        <w:numPr>
          <w:ilvl w:val="0"/>
          <w:numId w:val="7"/>
        </w:numPr>
        <w:bidi/>
        <w:spacing w:before="0" w:beforeAutospacing="0" w:after="0" w:afterAutospacing="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Vercel</w:t>
      </w:r>
      <w:r>
        <w:rPr>
          <w:rFonts w:hint="default" w:ascii="Calibri" w:hAnsi="Calibri" w:eastAsia="Google Sans" w:cs="Calibri"/>
          <w:color w:val="1F1F1F"/>
          <w:rtl/>
        </w:rPr>
        <w:t xml:space="preserve"> יציג לך את רשימת הפרויקטים שלך מ-</w:t>
      </w:r>
      <w:r>
        <w:rPr>
          <w:rFonts w:hint="default" w:ascii="Calibri" w:hAnsi="Calibri" w:eastAsia="Google Sans" w:cs="Calibri"/>
          <w:color w:val="1F1F1F"/>
          <w:rtl w:val="0"/>
        </w:rPr>
        <w:t>GitHub</w:t>
      </w:r>
      <w:r>
        <w:rPr>
          <w:rFonts w:hint="default" w:ascii="Calibri" w:hAnsi="Calibri" w:eastAsia="Google Sans" w:cs="Calibri"/>
          <w:color w:val="1F1F1F"/>
          <w:rtl/>
        </w:rPr>
        <w:t>. תבחר ב-</w:t>
      </w:r>
      <w:r>
        <w:rPr>
          <w:rFonts w:hint="default" w:ascii="Calibri" w:hAnsi="Calibri" w:eastAsia="Roboto Mono" w:cs="Calibri"/>
          <w:color w:val="188038"/>
          <w:rtl w:val="0"/>
        </w:rPr>
        <w:t>Wipe-up</w:t>
      </w:r>
      <w:r>
        <w:rPr>
          <w:rFonts w:hint="default" w:ascii="Calibri" w:hAnsi="Calibri" w:eastAsia="Google Sans" w:cs="Calibri"/>
          <w:color w:val="1F1F1F"/>
          <w:rtl w:val="0"/>
        </w:rPr>
        <w:t>.</w:t>
      </w:r>
    </w:p>
    <w:p w14:paraId="00000021">
      <w:pPr>
        <w:numPr>
          <w:ilvl w:val="0"/>
          <w:numId w:val="7"/>
        </w:numPr>
        <w:bidi/>
        <w:spacing w:before="0" w:beforeAutospacing="0" w:after="0" w:afterAutospacing="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b/>
          <w:bCs/>
          <w:color w:val="1F1F1F"/>
          <w:rtl/>
        </w:rPr>
        <w:t>נקודה חשובה (בהקשר לסעיף הקודם):</w:t>
      </w:r>
      <w:r>
        <w:rPr>
          <w:rFonts w:hint="default" w:ascii="Calibri" w:hAnsi="Calibri" w:eastAsia="Google Sans" w:cs="Calibri"/>
          <w:color w:val="1F1F1F"/>
          <w:rtl/>
        </w:rPr>
        <w:t xml:space="preserve"> תחת קטגוריית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Environment Variables</w:t>
      </w:r>
      <w:r>
        <w:rPr>
          <w:rFonts w:hint="default" w:ascii="Calibri" w:hAnsi="Calibri" w:eastAsia="Google Sans" w:cs="Calibri"/>
          <w:color w:val="1F1F1F"/>
          <w:rtl/>
        </w:rPr>
        <w:t xml:space="preserve"> במסך ההתקנה, אתה מוסיף את אותם משתנים מסעיף 4 (</w:t>
      </w:r>
      <w:r>
        <w:rPr>
          <w:rFonts w:hint="default" w:ascii="Calibri" w:hAnsi="Calibri" w:eastAsia="Roboto Mono" w:cs="Calibri"/>
          <w:color w:val="188038"/>
          <w:rtl w:val="0"/>
        </w:rPr>
        <w:t>EMAIL_USER</w:t>
      </w:r>
      <w:r>
        <w:rPr>
          <w:rFonts w:hint="default" w:ascii="Calibri" w:hAnsi="Calibri" w:eastAsia="Google Sans" w:cs="Calibri"/>
          <w:color w:val="1F1F1F"/>
          <w:rtl/>
        </w:rPr>
        <w:t xml:space="preserve"> ו-</w:t>
      </w:r>
      <w:r>
        <w:rPr>
          <w:rFonts w:hint="default" w:ascii="Calibri" w:hAnsi="Calibri" w:eastAsia="Roboto Mono" w:cs="Calibri"/>
          <w:color w:val="188038"/>
          <w:rtl w:val="0"/>
        </w:rPr>
        <w:t>EMAIL_PASS</w:t>
      </w:r>
      <w:r>
        <w:rPr>
          <w:rFonts w:hint="default" w:ascii="Calibri" w:hAnsi="Calibri" w:eastAsia="Google Sans" w:cs="Calibri"/>
          <w:color w:val="1F1F1F"/>
          <w:rtl/>
        </w:rPr>
        <w:t>) כדי שגם באתר החי ושוכב באינטרנט הטופס יעבוד.</w:t>
      </w:r>
    </w:p>
    <w:p w14:paraId="00000022">
      <w:pPr>
        <w:numPr>
          <w:ilvl w:val="0"/>
          <w:numId w:val="7"/>
        </w:numPr>
        <w:bidi/>
        <w:spacing w:before="0" w:beforeAutospacing="0" w:after="24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 xml:space="preserve">לוחצים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Deploy</w:t>
      </w:r>
      <w:r>
        <w:rPr>
          <w:rFonts w:hint="default" w:ascii="Calibri" w:hAnsi="Calibri" w:eastAsia="Google Sans" w:cs="Calibri"/>
          <w:color w:val="1F1F1F"/>
          <w:rtl/>
        </w:rPr>
        <w:t xml:space="preserve">. תוך דקה האתר באוויר ומקבל כתובת זמנית (למשל: </w:t>
      </w:r>
      <w:r>
        <w:rPr>
          <w:rFonts w:hint="default" w:ascii="Calibri" w:hAnsi="Calibri" w:eastAsia="Roboto Mono" w:cs="Calibri"/>
          <w:color w:val="188038"/>
          <w:rtl w:val="0"/>
        </w:rPr>
        <w:t>wipe-up.vercel.app</w:t>
      </w:r>
      <w:r>
        <w:rPr>
          <w:rFonts w:hint="default" w:ascii="Calibri" w:hAnsi="Calibri" w:eastAsia="Google Sans" w:cs="Calibri"/>
          <w:color w:val="1F1F1F"/>
          <w:rtl/>
        </w:rPr>
        <w:t xml:space="preserve">). כל פעם שתעשה </w:t>
      </w:r>
      <w:r>
        <w:rPr>
          <w:rFonts w:hint="default" w:ascii="Calibri" w:hAnsi="Calibri" w:eastAsia="Roboto Mono" w:cs="Calibri"/>
          <w:color w:val="188038"/>
          <w:rtl w:val="0"/>
        </w:rPr>
        <w:t>git push</w:t>
      </w:r>
      <w:r>
        <w:rPr>
          <w:rFonts w:hint="default" w:ascii="Calibri" w:hAnsi="Calibri" w:eastAsia="Google Sans" w:cs="Calibri"/>
          <w:color w:val="1F1F1F"/>
          <w:rtl/>
        </w:rPr>
        <w:t xml:space="preserve"> בעתיד, האתר יתעדכן לבד בשנייה!</w:t>
      </w:r>
    </w:p>
    <w:p w14:paraId="00000023">
      <w:pPr>
        <w:pStyle w:val="5"/>
        <w:bidi/>
        <w:spacing w:before="240" w:after="40" w:line="275" w:lineRule="auto"/>
        <w:ind w:right="590"/>
        <w:rPr>
          <w:rFonts w:hint="default" w:ascii="Calibri" w:hAnsi="Calibri" w:eastAsia="Google Sans" w:cs="Calibri"/>
          <w:color w:val="1F1F1F"/>
          <w:sz w:val="22"/>
          <w:szCs w:val="22"/>
        </w:rPr>
      </w:pPr>
      <w:bookmarkStart w:id="2" w:name="_76v6mxgaxt6q" w:colFirst="0" w:colLast="0"/>
      <w:bookmarkEnd w:id="2"/>
      <w:r>
        <w:rPr>
          <w:rFonts w:hint="default" w:ascii="Calibri" w:hAnsi="Calibri" w:eastAsia="Google Sans" w:cs="Calibri"/>
          <w:color w:val="1F1F1F"/>
          <w:sz w:val="22"/>
          <w:szCs w:val="22"/>
          <w:rtl/>
        </w:rPr>
        <w:t>שלב ב': חיבור הדומיין מ-</w:t>
      </w:r>
      <w:r>
        <w:rPr>
          <w:rFonts w:hint="default" w:ascii="Calibri" w:hAnsi="Calibri" w:eastAsia="Google Sans" w:cs="Calibri"/>
          <w:color w:val="1F1F1F"/>
          <w:sz w:val="22"/>
          <w:szCs w:val="22"/>
          <w:rtl w:val="0"/>
        </w:rPr>
        <w:t>GoDaddy</w:t>
      </w:r>
      <w:r>
        <w:rPr>
          <w:rFonts w:hint="default" w:ascii="Calibri" w:hAnsi="Calibri" w:eastAsia="Google Sans" w:cs="Calibri"/>
          <w:color w:val="1F1F1F"/>
          <w:sz w:val="22"/>
          <w:szCs w:val="22"/>
          <w:rtl/>
        </w:rPr>
        <w:t xml:space="preserve"> (ה-</w:t>
      </w:r>
      <w:r>
        <w:rPr>
          <w:rFonts w:hint="default" w:ascii="Calibri" w:hAnsi="Calibri" w:eastAsia="Google Sans" w:cs="Calibri"/>
          <w:color w:val="1F1F1F"/>
          <w:sz w:val="22"/>
          <w:szCs w:val="22"/>
          <w:rtl w:val="0"/>
        </w:rPr>
        <w:t>Publish</w:t>
      </w:r>
      <w:r>
        <w:rPr>
          <w:rFonts w:hint="default" w:ascii="Calibri" w:hAnsi="Calibri" w:eastAsia="Google Sans" w:cs="Calibri"/>
          <w:color w:val="1F1F1F"/>
          <w:sz w:val="22"/>
          <w:szCs w:val="22"/>
          <w:rtl/>
        </w:rPr>
        <w:t>)</w:t>
      </w:r>
    </w:p>
    <w:p w14:paraId="00000024">
      <w:pPr>
        <w:bidi/>
        <w:spacing w:before="240" w:after="24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 xml:space="preserve">כדי שאנשים ייכנסו דרך הדומיין האמיתי שלך ולא דרך הכתובת הזמנית של </w:t>
      </w:r>
      <w:r>
        <w:rPr>
          <w:rFonts w:hint="default" w:ascii="Calibri" w:hAnsi="Calibri" w:eastAsia="Google Sans" w:cs="Calibri"/>
          <w:color w:val="1F1F1F"/>
          <w:rtl w:val="0"/>
        </w:rPr>
        <w:t>Vercel</w:t>
      </w:r>
      <w:r>
        <w:rPr>
          <w:rFonts w:hint="default" w:ascii="Calibri" w:hAnsi="Calibri" w:eastAsia="Google Sans" w:cs="Calibri"/>
          <w:color w:val="1F1F1F"/>
          <w:rtl/>
        </w:rPr>
        <w:t>:</w:t>
      </w:r>
    </w:p>
    <w:p w14:paraId="00000025">
      <w:pPr>
        <w:numPr>
          <w:ilvl w:val="0"/>
          <w:numId w:val="8"/>
        </w:numPr>
        <w:bidi/>
        <w:spacing w:before="240" w:after="0" w:afterAutospacing="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בתוך הלוח בקרה של הפרויקט ב-</w:t>
      </w:r>
      <w:r>
        <w:rPr>
          <w:rFonts w:hint="default" w:ascii="Calibri" w:hAnsi="Calibri" w:eastAsia="Google Sans" w:cs="Calibri"/>
          <w:color w:val="1F1F1F"/>
          <w:rtl w:val="0"/>
        </w:rPr>
        <w:t>Vercel</w:t>
      </w:r>
      <w:r>
        <w:rPr>
          <w:rFonts w:hint="default" w:ascii="Calibri" w:hAnsi="Calibri" w:eastAsia="Google Sans" w:cs="Calibri"/>
          <w:color w:val="1F1F1F"/>
          <w:rtl/>
        </w:rPr>
        <w:t>, כנס ל-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Settings</w:t>
      </w:r>
      <w:r>
        <w:rPr>
          <w:rFonts w:hint="default" w:ascii="Calibri" w:hAnsi="Calibri" w:eastAsia="Google Sans" w:cs="Calibri"/>
          <w:color w:val="1F1F1F"/>
          <w:rtl w:val="0"/>
        </w:rPr>
        <w:t xml:space="preserve"> -&gt;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Domains</w:t>
      </w:r>
      <w:r>
        <w:rPr>
          <w:rFonts w:hint="default" w:ascii="Calibri" w:hAnsi="Calibri" w:eastAsia="Google Sans" w:cs="Calibri"/>
          <w:color w:val="1F1F1F"/>
          <w:rtl w:val="0"/>
        </w:rPr>
        <w:t>.</w:t>
      </w:r>
    </w:p>
    <w:p w14:paraId="00000026">
      <w:pPr>
        <w:numPr>
          <w:ilvl w:val="0"/>
          <w:numId w:val="8"/>
        </w:numPr>
        <w:bidi/>
        <w:spacing w:before="0" w:beforeAutospacing="0" w:after="0" w:afterAutospacing="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הקלד את שם הדומיין שקנית ב-</w:t>
      </w:r>
      <w:r>
        <w:rPr>
          <w:rFonts w:hint="default" w:ascii="Calibri" w:hAnsi="Calibri" w:eastAsia="Google Sans" w:cs="Calibri"/>
          <w:color w:val="1F1F1F"/>
          <w:rtl w:val="0"/>
        </w:rPr>
        <w:t>GoDaddy</w:t>
      </w:r>
      <w:r>
        <w:rPr>
          <w:rFonts w:hint="default" w:ascii="Calibri" w:hAnsi="Calibri" w:eastAsia="Google Sans" w:cs="Calibri"/>
          <w:color w:val="1F1F1F"/>
          <w:rtl/>
        </w:rPr>
        <w:t xml:space="preserve"> (למשל: </w:t>
      </w:r>
      <w:r>
        <w:rPr>
          <w:rFonts w:hint="default" w:ascii="Calibri" w:hAnsi="Calibri" w:eastAsia="Roboto Mono" w:cs="Calibri"/>
          <w:color w:val="188038"/>
          <w:rtl w:val="0"/>
        </w:rPr>
        <w:t>wipeup.co.il</w:t>
      </w:r>
      <w:r>
        <w:rPr>
          <w:rFonts w:hint="default" w:ascii="Calibri" w:hAnsi="Calibri" w:eastAsia="Google Sans" w:cs="Calibri"/>
          <w:color w:val="1F1F1F"/>
          <w:rtl/>
        </w:rPr>
        <w:t xml:space="preserve"> או </w:t>
      </w:r>
      <w:r>
        <w:rPr>
          <w:rFonts w:hint="default" w:ascii="Calibri" w:hAnsi="Calibri" w:eastAsia="Roboto Mono" w:cs="Calibri"/>
          <w:color w:val="188038"/>
          <w:rtl w:val="0"/>
        </w:rPr>
        <w:t>wipeup.com</w:t>
      </w:r>
      <w:r>
        <w:rPr>
          <w:rFonts w:hint="default" w:ascii="Calibri" w:hAnsi="Calibri" w:eastAsia="Google Sans" w:cs="Calibri"/>
          <w:color w:val="1F1F1F"/>
          <w:rtl/>
        </w:rPr>
        <w:t xml:space="preserve">) ולחץ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Add</w:t>
      </w:r>
      <w:r>
        <w:rPr>
          <w:rFonts w:hint="default" w:ascii="Calibri" w:hAnsi="Calibri" w:eastAsia="Google Sans" w:cs="Calibri"/>
          <w:color w:val="1F1F1F"/>
          <w:rtl w:val="0"/>
        </w:rPr>
        <w:t>.</w:t>
      </w:r>
    </w:p>
    <w:p w14:paraId="00000027">
      <w:pPr>
        <w:numPr>
          <w:ilvl w:val="0"/>
          <w:numId w:val="8"/>
        </w:numPr>
        <w:bidi/>
        <w:spacing w:before="0" w:beforeAutospacing="0" w:after="0" w:afterAutospacing="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 w:val="0"/>
        </w:rPr>
        <w:t>Vercel</w:t>
      </w:r>
      <w:r>
        <w:rPr>
          <w:rFonts w:hint="default" w:ascii="Calibri" w:hAnsi="Calibri" w:eastAsia="Google Sans" w:cs="Calibri"/>
          <w:color w:val="1F1F1F"/>
          <w:rtl/>
        </w:rPr>
        <w:t xml:space="preserve"> יציג לך שתי שורות קטנות של הגדרות רשת (בדרך כלל רקורד מסוג </w:t>
      </w:r>
      <w:r>
        <w:rPr>
          <w:rFonts w:hint="default" w:ascii="Calibri" w:hAnsi="Calibri" w:eastAsia="Roboto Mono" w:cs="Calibri"/>
          <w:color w:val="188038"/>
          <w:rtl w:val="0"/>
        </w:rPr>
        <w:t>A</w:t>
      </w:r>
      <w:r>
        <w:rPr>
          <w:rFonts w:hint="default" w:ascii="Calibri" w:hAnsi="Calibri" w:eastAsia="Google Sans" w:cs="Calibri"/>
          <w:color w:val="1F1F1F"/>
          <w:rtl/>
        </w:rPr>
        <w:t xml:space="preserve"> עם כתובת </w:t>
      </w:r>
      <w:r>
        <w:rPr>
          <w:rFonts w:hint="default" w:ascii="Calibri" w:hAnsi="Calibri" w:eastAsia="Google Sans" w:cs="Calibri"/>
          <w:color w:val="1F1F1F"/>
          <w:rtl w:val="0"/>
        </w:rPr>
        <w:t>IP</w:t>
      </w:r>
      <w:r>
        <w:rPr>
          <w:rFonts w:hint="default" w:ascii="Calibri" w:hAnsi="Calibri" w:eastAsia="Google Sans" w:cs="Calibri"/>
          <w:color w:val="1F1F1F"/>
          <w:rtl/>
        </w:rPr>
        <w:t xml:space="preserve">, או רקורד מסוג </w:t>
      </w:r>
      <w:r>
        <w:rPr>
          <w:rFonts w:hint="default" w:ascii="Calibri" w:hAnsi="Calibri" w:eastAsia="Roboto Mono" w:cs="Calibri"/>
          <w:color w:val="188038"/>
          <w:rtl w:val="0"/>
        </w:rPr>
        <w:t>CNAME</w:t>
      </w:r>
      <w:r>
        <w:rPr>
          <w:rFonts w:hint="default" w:ascii="Calibri" w:hAnsi="Calibri" w:eastAsia="Google Sans" w:cs="Calibri"/>
          <w:color w:val="1F1F1F"/>
          <w:rtl w:val="0"/>
        </w:rPr>
        <w:t>).</w:t>
      </w:r>
    </w:p>
    <w:p w14:paraId="00000028">
      <w:pPr>
        <w:numPr>
          <w:ilvl w:val="0"/>
          <w:numId w:val="8"/>
        </w:numPr>
        <w:bidi/>
        <w:spacing w:before="0" w:beforeAutospacing="0" w:after="0" w:afterAutospacing="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 xml:space="preserve">פתח את האתר של </w:t>
      </w:r>
      <w:r>
        <w:rPr>
          <w:rFonts w:hint="default" w:ascii="Calibri" w:hAnsi="Calibri" w:eastAsia="Google Sans" w:cs="Calibri"/>
          <w:b/>
          <w:bCs/>
          <w:color w:val="1F1F1F"/>
          <w:rtl w:val="0"/>
        </w:rPr>
        <w:t>GoDaddy</w:t>
      </w:r>
      <w:r>
        <w:rPr>
          <w:rFonts w:hint="default" w:ascii="Calibri" w:hAnsi="Calibri" w:eastAsia="Google Sans" w:cs="Calibri"/>
          <w:color w:val="1F1F1F"/>
          <w:rtl/>
        </w:rPr>
        <w:t>, כנס לניהול הדומיינים שלך (</w:t>
      </w:r>
      <w:r>
        <w:rPr>
          <w:rFonts w:hint="default" w:ascii="Calibri" w:hAnsi="Calibri" w:eastAsia="Google Sans" w:cs="Calibri"/>
          <w:color w:val="1F1F1F"/>
          <w:rtl w:val="0"/>
        </w:rPr>
        <w:t>DNS Management</w:t>
      </w:r>
      <w:r>
        <w:rPr>
          <w:rFonts w:hint="default" w:ascii="Calibri" w:hAnsi="Calibri" w:eastAsia="Google Sans" w:cs="Calibri"/>
          <w:color w:val="1F1F1F"/>
          <w:rtl/>
        </w:rPr>
        <w:t xml:space="preserve">) עבור הדומיין של </w:t>
      </w:r>
      <w:r>
        <w:rPr>
          <w:rFonts w:hint="default" w:ascii="Calibri" w:hAnsi="Calibri" w:eastAsia="Google Sans" w:cs="Calibri"/>
          <w:color w:val="1F1F1F"/>
          <w:rtl w:val="0"/>
        </w:rPr>
        <w:t>WipeUp</w:t>
      </w:r>
      <w:r>
        <w:rPr>
          <w:rFonts w:hint="default" w:ascii="Calibri" w:hAnsi="Calibri" w:eastAsia="Google Sans" w:cs="Calibri"/>
          <w:color w:val="1F1F1F"/>
          <w:rtl/>
        </w:rPr>
        <w:t>.</w:t>
      </w:r>
    </w:p>
    <w:p w14:paraId="00000029">
      <w:pPr>
        <w:numPr>
          <w:ilvl w:val="0"/>
          <w:numId w:val="8"/>
        </w:numPr>
        <w:bidi/>
        <w:spacing w:before="0" w:beforeAutospacing="0" w:after="240" w:line="275" w:lineRule="auto"/>
        <w:ind w:left="720" w:hanging="360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>העתק את הערכים ש-</w:t>
      </w:r>
      <w:r>
        <w:rPr>
          <w:rFonts w:hint="default" w:ascii="Calibri" w:hAnsi="Calibri" w:eastAsia="Google Sans" w:cs="Calibri"/>
          <w:color w:val="1F1F1F"/>
          <w:rtl w:val="0"/>
        </w:rPr>
        <w:t>Vercel</w:t>
      </w:r>
      <w:r>
        <w:rPr>
          <w:rFonts w:hint="default" w:ascii="Calibri" w:hAnsi="Calibri" w:eastAsia="Google Sans" w:cs="Calibri"/>
          <w:color w:val="1F1F1F"/>
          <w:rtl/>
        </w:rPr>
        <w:t xml:space="preserve"> נתן לך והדבק אותם ב-</w:t>
      </w:r>
      <w:r>
        <w:rPr>
          <w:rFonts w:hint="default" w:ascii="Calibri" w:hAnsi="Calibri" w:eastAsia="Google Sans" w:cs="Calibri"/>
          <w:color w:val="1F1F1F"/>
          <w:rtl w:val="0"/>
        </w:rPr>
        <w:t>GoDaddy</w:t>
      </w:r>
      <w:r>
        <w:rPr>
          <w:rFonts w:hint="default" w:ascii="Calibri" w:hAnsi="Calibri" w:eastAsia="Google Sans" w:cs="Calibri"/>
          <w:color w:val="1F1F1F"/>
          <w:rtl/>
        </w:rPr>
        <w:t xml:space="preserve"> (מעדכנים את ה-</w:t>
      </w:r>
      <w:r>
        <w:rPr>
          <w:rFonts w:hint="default" w:ascii="Calibri" w:hAnsi="Calibri" w:eastAsia="Google Sans" w:cs="Calibri"/>
          <w:color w:val="1F1F1F"/>
          <w:rtl w:val="0"/>
        </w:rPr>
        <w:t>A Record</w:t>
      </w:r>
      <w:r>
        <w:rPr>
          <w:rFonts w:hint="default" w:ascii="Calibri" w:hAnsi="Calibri" w:eastAsia="Google Sans" w:cs="Calibri"/>
          <w:color w:val="1F1F1F"/>
          <w:rtl/>
        </w:rPr>
        <w:t xml:space="preserve"> או ה-</w:t>
      </w:r>
      <w:r>
        <w:rPr>
          <w:rFonts w:hint="default" w:ascii="Calibri" w:hAnsi="Calibri" w:eastAsia="Google Sans" w:cs="Calibri"/>
          <w:color w:val="1F1F1F"/>
          <w:rtl w:val="0"/>
        </w:rPr>
        <w:t>CNAME</w:t>
      </w:r>
      <w:r>
        <w:rPr>
          <w:rFonts w:hint="default" w:ascii="Calibri" w:hAnsi="Calibri" w:eastAsia="Google Sans" w:cs="Calibri"/>
          <w:color w:val="1F1F1F"/>
          <w:rtl/>
        </w:rPr>
        <w:t>).</w:t>
      </w:r>
    </w:p>
    <w:p w14:paraId="0000002A">
      <w:pPr>
        <w:bidi/>
        <w:spacing w:before="240" w:after="240" w:line="275" w:lineRule="auto"/>
        <w:rPr>
          <w:rFonts w:hint="default" w:ascii="Calibri" w:hAnsi="Calibri" w:eastAsia="Google Sans" w:cs="Calibri"/>
          <w:color w:val="1F1F1F"/>
        </w:rPr>
      </w:pPr>
      <w:r>
        <w:rPr>
          <w:rFonts w:hint="default" w:ascii="Calibri" w:hAnsi="Calibri" w:eastAsia="Google Sans" w:cs="Calibri"/>
          <w:color w:val="1F1F1F"/>
          <w:rtl/>
        </w:rPr>
        <w:t xml:space="preserve">תוך כמה דקות (לפעמים שעה, תלוי במהירות של </w:t>
      </w:r>
      <w:r>
        <w:rPr>
          <w:rFonts w:hint="default" w:ascii="Calibri" w:hAnsi="Calibri" w:eastAsia="Google Sans" w:cs="Calibri"/>
          <w:color w:val="1F1F1F"/>
          <w:rtl w:val="0"/>
        </w:rPr>
        <w:t>GoDaddy</w:t>
      </w:r>
      <w:r>
        <w:rPr>
          <w:rFonts w:hint="default" w:ascii="Calibri" w:hAnsi="Calibri" w:eastAsia="Google Sans" w:cs="Calibri"/>
          <w:color w:val="1F1F1F"/>
          <w:rtl/>
        </w:rPr>
        <w:t>), הדומיין שלך יתחבר ישירות ל-</w:t>
      </w:r>
      <w:r>
        <w:rPr>
          <w:rFonts w:hint="default" w:ascii="Calibri" w:hAnsi="Calibri" w:eastAsia="Google Sans" w:cs="Calibri"/>
          <w:color w:val="1F1F1F"/>
          <w:rtl w:val="0"/>
        </w:rPr>
        <w:t>Vercel</w:t>
      </w:r>
      <w:r>
        <w:rPr>
          <w:rFonts w:hint="default" w:ascii="Calibri" w:hAnsi="Calibri" w:eastAsia="Google Sans" w:cs="Calibri"/>
          <w:color w:val="1F1F1F"/>
          <w:rtl/>
        </w:rPr>
        <w:t xml:space="preserve">. האתר יהיה מפורסם בחוץ, מאובטח (עם מנעול </w:t>
      </w:r>
      <w:r>
        <w:rPr>
          <w:rFonts w:hint="default" w:ascii="Calibri" w:hAnsi="Calibri" w:eastAsia="Google Sans" w:cs="Calibri"/>
          <w:color w:val="1F1F1F"/>
          <w:rtl w:val="0"/>
        </w:rPr>
        <w:t>SSL</w:t>
      </w:r>
      <w:r>
        <w:rPr>
          <w:rFonts w:hint="default" w:ascii="Calibri" w:hAnsi="Calibri" w:eastAsia="Google Sans" w:cs="Calibri"/>
          <w:color w:val="1F1F1F"/>
          <w:rtl/>
        </w:rPr>
        <w:t xml:space="preserve"> ירוק בחינם) ומוכן למשקיעים!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/>
        <w:spacing w:line="275" w:lineRule="auto"/>
        <w:ind w:right="590"/>
        <w:rPr>
          <w:rFonts w:hint="default" w:ascii="Calibri" w:hAnsi="Calibri" w:eastAsia="Google Sans" w:cs="Calibri"/>
          <w:color w:val="1F1F1F"/>
        </w:rPr>
      </w:pPr>
    </w:p>
    <w:bookmarkEnd w:id="3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C10A115-C43C-4BD6-9590-32C0EF74AA6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A3C58DE-17A7-4D23-820E-4C84BE286E7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514FD71-2082-4C2D-8693-8DBA5D1F03E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1FEE86B-1EDF-49B9-BD50-233E5A347EC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23825456-C5A9-48BE-8169-CB2871BE84E7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16A789D1-1D89-450B-8DBB-D421B17B587C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D5CE5F57-393D-460A-A69B-CB103F60C9B7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DF3420FB-4C9B-4BE8-B688-4576D939593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7B83C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579</Words>
  <Characters>3132</Characters>
  <TotalTime>0</TotalTime>
  <ScaleCrop>false</ScaleCrop>
  <LinksUpToDate>false</LinksUpToDate>
  <CharactersWithSpaces>3658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2026-05-27T13:25:53Z</dcterms:created>
  <dc:creator>avine</dc:creator>
  <cp:lastModifiedBy>avine</cp:lastModifiedBy>
  <dcterms:modified xsi:type="dcterms:W3CDTF">2026-05-27T13:26:52Z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B5BEDAB2983240BDBFCAF0BE2796F49D_12</vt:lpwstr>
  </property>
</Properties>
</file>